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HOOKS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18288000" cy="1028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/>
    <w:p/>
    <w:p/>
    <w:p/>
    <w:p/>
    <w:p/>
    <w:p/>
    <w:p/>
    <w:p/>
    <w:p/>
    <w:p/>
    <w:p/>
    <w:p/>
    <w:p/>
    <w:p/>
    <w:p/>
    <w:p/>
    <w:p/>
    <w:p/>
    <w:sectPr>
      <w:pgSz w:w="31680" w:h="31680"/>
      <w:pgMar w:top="0" w:right="0" w:bottom="0" w:left="283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rtlGutter w:val="0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left="740"/>
      </w:pPr>
      <w:r>
        <w:separator/>
      </w:r>
    </w:p>
  </w:endnote>
  <w:endnote w:type="continuationSeparator" w:id="1">
    <w:p>
      <w:pPr>
        <w:spacing w:line="240" w:lineRule="auto"/>
        <w:ind w:left="7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  <w:ind w:left="740"/>
      </w:pPr>
      <w:r>
        <w:separator/>
      </w:r>
    </w:p>
  </w:footnote>
  <w:footnote w:type="continuationSeparator" w:id="1">
    <w:p>
      <w:pPr>
        <w:spacing w:before="0" w:after="0" w:line="360" w:lineRule="auto"/>
        <w:ind w:left="74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A21C3B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191616C"/>
    <w:rsid w:val="06F04D23"/>
    <w:rsid w:val="13346BC9"/>
    <w:rsid w:val="141E1274"/>
    <w:rsid w:val="1576757C"/>
    <w:rsid w:val="1C4F427F"/>
    <w:rsid w:val="2158070F"/>
    <w:rsid w:val="25CB1E8B"/>
    <w:rsid w:val="26F041C5"/>
    <w:rsid w:val="273D14EA"/>
    <w:rsid w:val="34C14440"/>
    <w:rsid w:val="34F1454C"/>
    <w:rsid w:val="37682375"/>
    <w:rsid w:val="37696E01"/>
    <w:rsid w:val="386A1628"/>
    <w:rsid w:val="390F222D"/>
    <w:rsid w:val="3C466091"/>
    <w:rsid w:val="3D8C3FBC"/>
    <w:rsid w:val="3E1F6DB2"/>
    <w:rsid w:val="4290724E"/>
    <w:rsid w:val="444D43D9"/>
    <w:rsid w:val="46EB56BB"/>
    <w:rsid w:val="47134A81"/>
    <w:rsid w:val="4B1657FE"/>
    <w:rsid w:val="4D952967"/>
    <w:rsid w:val="5183563B"/>
    <w:rsid w:val="5A5C663F"/>
    <w:rsid w:val="64837D2A"/>
    <w:rsid w:val="64A21C3B"/>
    <w:rsid w:val="65262BAE"/>
    <w:rsid w:val="6DDF35E0"/>
    <w:rsid w:val="6F456446"/>
    <w:rsid w:val="707623E5"/>
    <w:rsid w:val="70FF51D6"/>
    <w:rsid w:val="71E819F4"/>
    <w:rsid w:val="72570643"/>
    <w:rsid w:val="784B27FD"/>
    <w:rsid w:val="7A1A39BC"/>
    <w:rsid w:val="7DD26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qFormat="1"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20" w:after="120" w:line="360" w:lineRule="auto"/>
      <w:ind w:leftChars="100"/>
    </w:pPr>
    <w:rPr>
      <w:rFonts w:ascii="Calibri" w:hAnsi="Calibri" w:eastAsiaTheme="minorEastAsia" w:cstheme="minorBidi"/>
      <w:sz w:val="7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360" w:lineRule="auto"/>
      <w:jc w:val="center"/>
      <w:outlineLvl w:val="0"/>
    </w:pPr>
    <w:rPr>
      <w:b/>
      <w:bCs/>
      <w:color w:val="auto"/>
      <w:kern w:val="44"/>
      <w:sz w:val="74"/>
      <w:szCs w:val="44"/>
      <w14:textFill>
        <w14:gradFill>
          <w14:gsLst>
            <w14:gs w14:pos="0">
              <w14:srgbClr w14:val="FE4444"/>
            </w14:gs>
            <w14:gs w14:pos="100000">
              <w14:srgbClr w14:val="832B2B"/>
            </w14:gs>
          </w14:gsLst>
          <w14:lin w14:ang="5400000" w14:scaled="0"/>
        </w14:gradFill>
      </w14:textFill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360" w:lineRule="auto"/>
      <w:outlineLvl w:val="1"/>
    </w:pPr>
    <w:rPr>
      <w:rFonts w:eastAsiaTheme="minorEastAsia" w:cstheme="minorBidi"/>
      <w:b/>
      <w:bCs/>
      <w:szCs w:val="32"/>
      <w:lang w:eastAsia="zh-CN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 w:line="360" w:lineRule="auto"/>
      <w:jc w:val="left"/>
      <w:outlineLvl w:val="2"/>
    </w:pPr>
    <w:rPr>
      <w:rFonts w:hint="default" w:ascii="Calibri" w:hAnsi="Calibri" w:eastAsia="SimSun" w:cs="SimSun"/>
      <w:b/>
      <w:bCs/>
      <w:kern w:val="0"/>
      <w:sz w:val="74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rFonts w:ascii="Calibri" w:hAnsi="Calibri" w:eastAsia="SimSun"/>
      <w:b/>
      <w:bCs/>
      <w:sz w:val="74"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uiPriority w:val="0"/>
    <w:pPr>
      <w:ind w:leftChars="200" w:hanging="200" w:hangingChars="200"/>
    </w:pPr>
  </w:style>
  <w:style w:type="table" w:styleId="130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uiPriority w:val="0"/>
    <w:pPr>
      <w:ind w:left="420" w:leftChars="200"/>
    </w:pPr>
  </w:style>
  <w:style w:type="paragraph" w:styleId="144">
    <w:name w:val="toc 3"/>
    <w:basedOn w:val="1"/>
    <w:next w:val="1"/>
    <w:uiPriority w:val="0"/>
    <w:pPr>
      <w:ind w:left="840" w:leftChars="400"/>
    </w:pPr>
  </w:style>
  <w:style w:type="paragraph" w:styleId="145">
    <w:name w:val="toc 4"/>
    <w:basedOn w:val="1"/>
    <w:next w:val="1"/>
    <w:uiPriority w:val="0"/>
    <w:pPr>
      <w:ind w:left="1260" w:leftChars="600"/>
    </w:pPr>
  </w:style>
  <w:style w:type="paragraph" w:styleId="146">
    <w:name w:val="toc 5"/>
    <w:basedOn w:val="1"/>
    <w:next w:val="1"/>
    <w:uiPriority w:val="0"/>
    <w:pPr>
      <w:ind w:left="1680" w:leftChars="800"/>
    </w:pPr>
  </w:style>
  <w:style w:type="paragraph" w:styleId="147">
    <w:name w:val="toc 6"/>
    <w:basedOn w:val="1"/>
    <w:next w:val="1"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uiPriority w:val="0"/>
    <w:pPr>
      <w:ind w:left="2940" w:leftChars="1400"/>
    </w:pPr>
  </w:style>
  <w:style w:type="paragraph" w:styleId="150">
    <w:name w:val="toc 9"/>
    <w:basedOn w:val="1"/>
    <w:next w:val="1"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customStyle="1" w:styleId="249">
    <w:name w:val="My Heading"/>
    <w:basedOn w:val="1"/>
    <w:uiPriority w:val="0"/>
    <w:pPr>
      <w:keepNext/>
      <w:keepLines/>
      <w:spacing w:before="240" w:after="240" w:line="480" w:lineRule="auto"/>
      <w:jc w:val="center"/>
      <w:outlineLvl w:val="1"/>
    </w:pPr>
    <w:rPr>
      <w:rFonts w:asciiTheme="majorAscii" w:hAnsiTheme="majorAscii"/>
      <w:b/>
      <w:bCs/>
      <w:i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491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2025-03-30T12:48:00Z</dcterms:created>
  <dc:creator>Daxesh</dc:creator>
  <cp:lastModifiedBy>Daxesh Prajapati</cp:lastModifiedBy>
  <dcterms:modified xsi:type="dcterms:W3CDTF">2025-03-30T12:52:21Z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442FD0947F3445B18EAF8DE3187FEFFD_11</vt:lpwstr>
  </property>
</Properties>
</file>